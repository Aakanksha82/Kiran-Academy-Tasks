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5A42C">
      <w:pPr>
        <w:jc w:val="center"/>
      </w:pPr>
      <w:r>
        <w:rPr>
          <w:b/>
          <w:sz w:val="32"/>
        </w:rPr>
        <w:t>SQL INDUSTRIAL PRACTICAL TASK</w:t>
      </w:r>
      <w:r>
        <w:rPr>
          <w:b/>
          <w:sz w:val="32"/>
        </w:rPr>
        <w:br w:type="textWrapping"/>
      </w:r>
      <w:r>
        <w:rPr>
          <w:b/>
          <w:sz w:val="26"/>
        </w:rPr>
        <w:t>E-Commerce Product Inventory Management - DDL + DML + Operators</w:t>
      </w:r>
    </w:p>
    <w:p w14:paraId="19526E59">
      <w:pPr>
        <w:rPr>
          <w:rFonts w:hint="default"/>
          <w:lang w:val="en-IN"/>
        </w:rPr>
      </w:pPr>
      <w:r>
        <w:t xml:space="preserve">Mobile Number: </w:t>
      </w:r>
      <w:r>
        <w:rPr>
          <w:rFonts w:hint="default"/>
          <w:lang w:val="en-IN"/>
        </w:rPr>
        <w:t>9579325906</w:t>
      </w:r>
      <w:bookmarkStart w:id="0" w:name="_GoBack"/>
      <w:bookmarkEnd w:id="0"/>
    </w:p>
    <w:p w14:paraId="28BB256E">
      <w:r>
        <w:t>Batch: 9011# Internship Program 7:00 PM</w:t>
      </w:r>
    </w:p>
    <w:p w14:paraId="5E828F36">
      <w:pPr>
        <w:rPr>
          <w:rFonts w:hint="default"/>
          <w:lang w:val="en-IN"/>
        </w:rPr>
      </w:pPr>
      <w:r>
        <w:t xml:space="preserve">Student Name: </w:t>
      </w:r>
      <w:r>
        <w:rPr>
          <w:rFonts w:hint="default"/>
          <w:lang w:val="en-IN"/>
        </w:rPr>
        <w:t>Aakanksha Patil</w:t>
      </w:r>
    </w:p>
    <w:p w14:paraId="7260B45E">
      <w:r>
        <w:rPr>
          <w:b/>
        </w:rPr>
        <w:t xml:space="preserve">Objective: </w:t>
      </w:r>
      <w:r>
        <w:t>Practice SQL DDL, DML, SELECT, filtering, operators, UPDATE, DELETE and ALTER TABLE operations.</w:t>
      </w:r>
    </w:p>
    <w:p w14:paraId="128C2531">
      <w:r>
        <w:rPr>
          <w:b/>
          <w:sz w:val="26"/>
        </w:rPr>
        <w:t>Part A - Database &amp; Table Creation</w:t>
      </w:r>
    </w:p>
    <w:p w14:paraId="0506F242">
      <w:r>
        <w:rPr>
          <w:b/>
        </w:rPr>
        <w:t xml:space="preserve">Task 1: </w:t>
      </w:r>
      <w:r>
        <w:t>CREATE DATABASE ecommerce_db;</w:t>
      </w:r>
    </w:p>
    <w:p w14:paraId="11945F0F">
      <w:r>
        <w:rPr>
          <w:b/>
        </w:rPr>
        <w:t xml:space="preserve">Task 2: </w:t>
      </w:r>
      <w:r>
        <w:t>USE ecommerce_db;</w:t>
      </w:r>
    </w:p>
    <w:p w14:paraId="4B71FAB3">
      <w:r>
        <w:rPr>
          <w:b/>
        </w:rPr>
        <w:t xml:space="preserve">Task 3: </w:t>
      </w:r>
      <w:r>
        <w:t>CREATE TABLE products (</w:t>
      </w:r>
      <w:r>
        <w:br w:type="textWrapping"/>
      </w:r>
      <w:r>
        <w:t xml:space="preserve">    product_id INT PRIMARY KEY,</w:t>
      </w:r>
      <w:r>
        <w:br w:type="textWrapping"/>
      </w:r>
      <w:r>
        <w:t xml:space="preserve">    product_name VARCHAR(100),</w:t>
      </w:r>
      <w:r>
        <w:br w:type="textWrapping"/>
      </w:r>
      <w:r>
        <w:t xml:space="preserve">    category VARCHAR(50),</w:t>
      </w:r>
      <w:r>
        <w:br w:type="textWrapping"/>
      </w:r>
      <w:r>
        <w:t xml:space="preserve">    brand VARCHAR(50),</w:t>
      </w:r>
      <w:r>
        <w:br w:type="textWrapping"/>
      </w:r>
      <w:r>
        <w:t xml:space="preserve">    price DECIMAL(10,2),</w:t>
      </w:r>
      <w:r>
        <w:br w:type="textWrapping"/>
      </w:r>
      <w:r>
        <w:t xml:space="preserve">    quantity INT,</w:t>
      </w:r>
      <w:r>
        <w:br w:type="textWrapping"/>
      </w:r>
      <w:r>
        <w:t xml:space="preserve">    city VARCHAR(50),</w:t>
      </w:r>
      <w:r>
        <w:br w:type="textWrapping"/>
      </w:r>
      <w:r>
        <w:t xml:space="preserve">    status VARCHAR(20)</w:t>
      </w:r>
      <w:r>
        <w:br w:type="textWrapping"/>
      </w:r>
      <w:r>
        <w:t>);</w:t>
      </w:r>
    </w:p>
    <w:p w14:paraId="4FB93EF9">
      <w:r>
        <w:rPr>
          <w:b/>
        </w:rPr>
        <w:t xml:space="preserve">Task 4: </w:t>
      </w:r>
      <w:r>
        <w:t>DESC products;</w:t>
      </w:r>
    </w:p>
    <w:p w14:paraId="531B697A">
      <w:r>
        <w:rPr>
          <w:b/>
        </w:rPr>
        <w:t xml:space="preserve">Task 5: </w:t>
      </w:r>
      <w:r>
        <w:t>SHOW TABLES;</w:t>
      </w:r>
    </w:p>
    <w:p w14:paraId="19B72E77">
      <w:r>
        <w:rPr>
          <w:b/>
          <w:sz w:val="26"/>
        </w:rPr>
        <w:t>Part B - INSERT Operations</w:t>
      </w:r>
    </w:p>
    <w:p w14:paraId="7281E0B5">
      <w:r>
        <w:rPr>
          <w:b/>
        </w:rPr>
        <w:t xml:space="preserve">Task 6: </w:t>
      </w:r>
      <w:r>
        <w:t>INSERT INTO products VALUES (201, 'Galaxy M55', 'Mobile', 'Samsung', 32000, 15, 'Pune', 'Available');</w:t>
      </w:r>
    </w:p>
    <w:p w14:paraId="2D0C18A4">
      <w:r>
        <w:rPr>
          <w:b/>
        </w:rPr>
        <w:t xml:space="preserve">Task 7: </w:t>
      </w:r>
      <w:r>
        <w:t>INSERT INTO products VALUES (202, 'iPhone 15', 'Mobile', 'Apple', 65000, 8, 'Mumbai', 'Available');</w:t>
      </w:r>
    </w:p>
    <w:p w14:paraId="175E11BB">
      <w:r>
        <w:rPr>
          <w:b/>
        </w:rPr>
        <w:t xml:space="preserve">Task 8: </w:t>
      </w:r>
      <w:r>
        <w:t>INSERT INTO products VALUES (203, 'Moto Edge 50', 'Mobile', 'Motorola', 28000, 20, 'Pune', 'Available');</w:t>
      </w:r>
    </w:p>
    <w:p w14:paraId="4B78C9BD">
      <w:r>
        <w:rPr>
          <w:b/>
        </w:rPr>
        <w:t xml:space="preserve">Task 9: </w:t>
      </w:r>
      <w:r>
        <w:t>INSERT INTO products VALUES (204, 'Inspiron 15', 'Laptop', 'Dell', 58000, 6, 'Nashik', 'Available');</w:t>
      </w:r>
    </w:p>
    <w:p w14:paraId="7DA9C776">
      <w:r>
        <w:rPr>
          <w:b/>
        </w:rPr>
        <w:t xml:space="preserve">Task 10: </w:t>
      </w:r>
      <w:r>
        <w:t>INSERT INTO products VALUES (205, 'IdeaPad Slim 3', 'Laptop', 'Lenovo', 45000, 12, 'Mumbai', 'Available');</w:t>
      </w:r>
    </w:p>
    <w:p w14:paraId="0299A870">
      <w:r>
        <w:rPr>
          <w:b/>
        </w:rPr>
        <w:t xml:space="preserve">Task 11: </w:t>
      </w:r>
      <w:r>
        <w:t>INSERT INTO products VALUES (206, 'Galaxy Watch 6', 'Watch', 'Samsung', 22000, 4, 'Pune', 'Out of Stock');</w:t>
      </w:r>
    </w:p>
    <w:p w14:paraId="5CFF13AB">
      <w:r>
        <w:rPr>
          <w:b/>
        </w:rPr>
        <w:t xml:space="preserve">Task 12: </w:t>
      </w:r>
      <w:r>
        <w:t>INSERT INTO products VALUES (207, 'Apple Watch SE', 'Watch', 'Apple', 30000, 10, 'Mumbai', 'Available');</w:t>
      </w:r>
    </w:p>
    <w:p w14:paraId="3351714C">
      <w:r>
        <w:rPr>
          <w:b/>
        </w:rPr>
        <w:t xml:space="preserve">Task 13: </w:t>
      </w:r>
      <w:r>
        <w:t>INSERT INTO products VALUES (208, 'Redmi Pad', 'Tablet', 'Xiaomi', 24000, 18, 'Pune', 'Available');</w:t>
      </w:r>
    </w:p>
    <w:p w14:paraId="54D52E48">
      <w:r>
        <w:rPr>
          <w:b/>
        </w:rPr>
        <w:t xml:space="preserve">Task 14: </w:t>
      </w:r>
      <w:r>
        <w:t>INSERT INTO products VALUES (209, 'OnePlus Pad', 'Tablet', 'OnePlus', 35000, 5, 'Nashik', 'Available');</w:t>
      </w:r>
    </w:p>
    <w:p w14:paraId="3832A138">
      <w:r>
        <w:rPr>
          <w:b/>
        </w:rPr>
        <w:t xml:space="preserve">Task 15: </w:t>
      </w:r>
      <w:r>
        <w:t>INSERT INTO products VALUES (210, 'Bluetooth Speaker', 'Accessories', 'JBL', 7000, 25, 'Mumbai', 'Available');</w:t>
      </w:r>
    </w:p>
    <w:p w14:paraId="01C1E313">
      <w:r>
        <w:rPr>
          <w:b/>
          <w:sz w:val="26"/>
        </w:rPr>
        <w:t>Part C - Basic SELECT &amp; Operator Practice</w:t>
      </w:r>
    </w:p>
    <w:p w14:paraId="6C4DB55F">
      <w:r>
        <w:rPr>
          <w:b/>
        </w:rPr>
        <w:t xml:space="preserve">Task 16: </w:t>
      </w:r>
      <w:r>
        <w:t>SELECT * FROM products;</w:t>
      </w:r>
    </w:p>
    <w:p w14:paraId="51CF0D78">
      <w:r>
        <w:rPr>
          <w:b/>
        </w:rPr>
        <w:t xml:space="preserve">Task 17: </w:t>
      </w:r>
      <w:r>
        <w:t>SELECT product_name FROM products;</w:t>
      </w:r>
    </w:p>
    <w:p w14:paraId="613D85EF">
      <w:r>
        <w:rPr>
          <w:b/>
        </w:rPr>
        <w:t xml:space="preserve">Task 18: </w:t>
      </w:r>
      <w:r>
        <w:t>SELECT product_name, price FROM products;</w:t>
      </w:r>
    </w:p>
    <w:p w14:paraId="2CBC7C78">
      <w:r>
        <w:rPr>
          <w:b/>
        </w:rPr>
        <w:t xml:space="preserve">Task 19: </w:t>
      </w:r>
      <w:r>
        <w:t>SELECT product_name, category, brand, price FROM products;</w:t>
      </w:r>
    </w:p>
    <w:p w14:paraId="5DF27D4B">
      <w:r>
        <w:rPr>
          <w:b/>
        </w:rPr>
        <w:t xml:space="preserve">Task 20: </w:t>
      </w:r>
      <w:r>
        <w:t>SELECT * FROM products WHERE city = 'Pune';</w:t>
      </w:r>
    </w:p>
    <w:p w14:paraId="71584276">
      <w:r>
        <w:rPr>
          <w:b/>
        </w:rPr>
        <w:t xml:space="preserve">Task 21: </w:t>
      </w:r>
      <w:r>
        <w:t>SELECT * FROM products WHERE city = 'Mumbai';</w:t>
      </w:r>
    </w:p>
    <w:p w14:paraId="1ED01292">
      <w:r>
        <w:rPr>
          <w:b/>
        </w:rPr>
        <w:t xml:space="preserve">Task 22: </w:t>
      </w:r>
      <w:r>
        <w:t>SELECT * FROM products WHERE category = 'Mobile';</w:t>
      </w:r>
    </w:p>
    <w:p w14:paraId="48A61EDC">
      <w:r>
        <w:rPr>
          <w:b/>
        </w:rPr>
        <w:t xml:space="preserve">Task 23: </w:t>
      </w:r>
      <w:r>
        <w:t>SELECT * FROM products WHERE category = 'Laptop';</w:t>
      </w:r>
    </w:p>
    <w:p w14:paraId="036EFCB4">
      <w:r>
        <w:rPr>
          <w:b/>
        </w:rPr>
        <w:t xml:space="preserve">Task 24: </w:t>
      </w:r>
      <w:r>
        <w:t>SELECT * FROM products WHERE price &gt; 30000;</w:t>
      </w:r>
    </w:p>
    <w:p w14:paraId="1A5E825C">
      <w:r>
        <w:rPr>
          <w:b/>
        </w:rPr>
        <w:t xml:space="preserve">Task 25: </w:t>
      </w:r>
      <w:r>
        <w:t>SELECT * FROM products WHERE price &lt; 30000;</w:t>
      </w:r>
    </w:p>
    <w:p w14:paraId="304745F3">
      <w:r>
        <w:rPr>
          <w:b/>
        </w:rPr>
        <w:t xml:space="preserve">Task 26: </w:t>
      </w:r>
      <w:r>
        <w:t>SELECT * FROM products WHERE price = 35000;</w:t>
      </w:r>
    </w:p>
    <w:p w14:paraId="27DD2D14">
      <w:r>
        <w:rPr>
          <w:b/>
        </w:rPr>
        <w:t xml:space="preserve">Task 27: </w:t>
      </w:r>
      <w:r>
        <w:t>SELECT * FROM products WHERE price &gt;= 45000;</w:t>
      </w:r>
    </w:p>
    <w:p w14:paraId="5A550F05">
      <w:r>
        <w:rPr>
          <w:b/>
        </w:rPr>
        <w:t xml:space="preserve">Task 28: </w:t>
      </w:r>
      <w:r>
        <w:t>SELECT * FROM products WHERE price &lt;= 30000;</w:t>
      </w:r>
    </w:p>
    <w:p w14:paraId="20960788">
      <w:r>
        <w:rPr>
          <w:b/>
        </w:rPr>
        <w:t xml:space="preserve">Task 29: </w:t>
      </w:r>
      <w:r>
        <w:t>SELECT * FROM products WHERE quantity &gt; 10;</w:t>
      </w:r>
    </w:p>
    <w:p w14:paraId="7CD5951D">
      <w:r>
        <w:rPr>
          <w:b/>
        </w:rPr>
        <w:t xml:space="preserve">Task 30: </w:t>
      </w:r>
      <w:r>
        <w:t>SELECT * FROM products WHERE quantity &lt; 10;</w:t>
      </w:r>
    </w:p>
    <w:p w14:paraId="7AA1B7EC">
      <w:r>
        <w:rPr>
          <w:b/>
          <w:sz w:val="26"/>
        </w:rPr>
        <w:t>Part D - Logical Operators</w:t>
      </w:r>
    </w:p>
    <w:p w14:paraId="5D5841ED">
      <w:r>
        <w:rPr>
          <w:b/>
        </w:rPr>
        <w:t xml:space="preserve">Task 31: </w:t>
      </w:r>
      <w:r>
        <w:t>SELECT * FROM products WHERE city = 'Pune' AND category = 'Mobile';</w:t>
      </w:r>
    </w:p>
    <w:p w14:paraId="25A6F535">
      <w:r>
        <w:rPr>
          <w:b/>
        </w:rPr>
        <w:t xml:space="preserve">Task 32: </w:t>
      </w:r>
      <w:r>
        <w:t>SELECT * FROM products WHERE city = 'Mumbai' AND status = 'Available';</w:t>
      </w:r>
    </w:p>
    <w:p w14:paraId="63934473">
      <w:r>
        <w:rPr>
          <w:b/>
        </w:rPr>
        <w:t xml:space="preserve">Task 33: </w:t>
      </w:r>
      <w:r>
        <w:t>SELECT * FROM products WHERE price &gt; 30000 AND quantity &gt; 5;</w:t>
      </w:r>
    </w:p>
    <w:p w14:paraId="29EA7BCF">
      <w:r>
        <w:rPr>
          <w:b/>
        </w:rPr>
        <w:t xml:space="preserve">Task 34: </w:t>
      </w:r>
      <w:r>
        <w:t>SELECT * FROM products WHERE price &gt;= 30000 AND price &lt;= 60000;</w:t>
      </w:r>
    </w:p>
    <w:p w14:paraId="03CA0D28">
      <w:r>
        <w:rPr>
          <w:b/>
        </w:rPr>
        <w:t xml:space="preserve">Task 35: </w:t>
      </w:r>
      <w:r>
        <w:t>SELECT * FROM products WHERE city = 'Pune' OR city = 'Mumbai';</w:t>
      </w:r>
    </w:p>
    <w:p w14:paraId="7100C73A">
      <w:r>
        <w:rPr>
          <w:b/>
        </w:rPr>
        <w:t xml:space="preserve">Task 36: </w:t>
      </w:r>
      <w:r>
        <w:t>SELECT * FROM products WHERE category = 'Mobile' OR category = 'Laptop';</w:t>
      </w:r>
    </w:p>
    <w:p w14:paraId="670C87BE">
      <w:r>
        <w:rPr>
          <w:b/>
        </w:rPr>
        <w:t xml:space="preserve">Task 37: </w:t>
      </w:r>
      <w:r>
        <w:t>SELECT * FROM products WHERE quantity &lt; 10 OR price &gt; 50000;</w:t>
      </w:r>
    </w:p>
    <w:p w14:paraId="3EA26AAA">
      <w:r>
        <w:rPr>
          <w:b/>
        </w:rPr>
        <w:t xml:space="preserve">Task 38: </w:t>
      </w:r>
      <w:r>
        <w:t>SELECT * FROM products WHERE category = 'Mobile' AND price &gt; 30000;</w:t>
      </w:r>
    </w:p>
    <w:p w14:paraId="1A8E58D4">
      <w:r>
        <w:rPr>
          <w:b/>
        </w:rPr>
        <w:t xml:space="preserve">Task 39: </w:t>
      </w:r>
      <w:r>
        <w:t>SELECT * FROM products WHERE brand = 'Samsung' OR brand = 'Apple';</w:t>
      </w:r>
    </w:p>
    <w:p w14:paraId="4246AFDA">
      <w:r>
        <w:rPr>
          <w:b/>
        </w:rPr>
        <w:t xml:space="preserve">Task 40: </w:t>
      </w:r>
      <w:r>
        <w:t>SELECT * FROM products WHERE city = 'Pune' AND status = 'Available' AND quantity &gt; 10;</w:t>
      </w:r>
    </w:p>
    <w:p w14:paraId="194F0DB2">
      <w:r>
        <w:rPr>
          <w:b/>
          <w:sz w:val="26"/>
        </w:rPr>
        <w:t>Part E - Slightly Higher Operator Logic</w:t>
      </w:r>
    </w:p>
    <w:p w14:paraId="69C74B81">
      <w:r>
        <w:rPr>
          <w:b/>
        </w:rPr>
        <w:t xml:space="preserve">Task 41: </w:t>
      </w:r>
      <w:r>
        <w:t>SELECT * FROM products WHERE price BETWEEN 25000 AND 50000;</w:t>
      </w:r>
    </w:p>
    <w:p w14:paraId="34240106">
      <w:r>
        <w:rPr>
          <w:b/>
        </w:rPr>
        <w:t xml:space="preserve">Task 42: </w:t>
      </w:r>
      <w:r>
        <w:t>SELECT * FROM products WHERE quantity BETWEEN 5 AND 15;</w:t>
      </w:r>
    </w:p>
    <w:p w14:paraId="78789523">
      <w:r>
        <w:rPr>
          <w:b/>
        </w:rPr>
        <w:t xml:space="preserve">Task 43: </w:t>
      </w:r>
      <w:r>
        <w:t>SELECT * FROM products WHERE category IN ('Mobile', 'Laptop', 'Tablet');</w:t>
      </w:r>
    </w:p>
    <w:p w14:paraId="4AAAAE22">
      <w:r>
        <w:rPr>
          <w:b/>
        </w:rPr>
        <w:t xml:space="preserve">Task 44: </w:t>
      </w:r>
      <w:r>
        <w:t>SELECT * FROM products WHERE city IN ('Pune', 'Mumbai');</w:t>
      </w:r>
    </w:p>
    <w:p w14:paraId="5BE54EE1">
      <w:r>
        <w:rPr>
          <w:b/>
        </w:rPr>
        <w:t xml:space="preserve">Task 45: </w:t>
      </w:r>
      <w:r>
        <w:t>SELECT * FROM products WHERE brand NOT IN ('Samsung');</w:t>
      </w:r>
    </w:p>
    <w:p w14:paraId="7D627BD5">
      <w:r>
        <w:rPr>
          <w:b/>
        </w:rPr>
        <w:t xml:space="preserve">Task 46: </w:t>
      </w:r>
      <w:r>
        <w:t>SELECT * FROM products WHERE status NOT IN ('Out of Stock');</w:t>
      </w:r>
    </w:p>
    <w:p w14:paraId="49A0D818">
      <w:r>
        <w:rPr>
          <w:b/>
        </w:rPr>
        <w:t xml:space="preserve">Task 47: </w:t>
      </w:r>
      <w:r>
        <w:t>SELECT * FROM products WHERE price &lt;&gt; 30000;</w:t>
      </w:r>
    </w:p>
    <w:p w14:paraId="599174A7">
      <w:r>
        <w:rPr>
          <w:b/>
        </w:rPr>
        <w:t xml:space="preserve">Task 48: </w:t>
      </w:r>
      <w:r>
        <w:t>SELECT * FROM products WHERE product_name LIKE 'Galaxy%';</w:t>
      </w:r>
    </w:p>
    <w:p w14:paraId="0B9ACD14">
      <w:r>
        <w:rPr>
          <w:b/>
        </w:rPr>
        <w:t xml:space="preserve">Task 49: </w:t>
      </w:r>
      <w:r>
        <w:t>SELECT * FROM products WHERE product_name LIKE '%Pad%';</w:t>
      </w:r>
    </w:p>
    <w:p w14:paraId="4D85A591">
      <w:r>
        <w:rPr>
          <w:b/>
        </w:rPr>
        <w:t xml:space="preserve">Task 50: </w:t>
      </w:r>
      <w:r>
        <w:t>SELECT * FROM products WHERE category = 'Mobile' AND (price &gt; 30000 OR quantity &gt; 15);</w:t>
      </w:r>
    </w:p>
    <w:p w14:paraId="0A1B1510">
      <w:r>
        <w:rPr>
          <w:b/>
          <w:sz w:val="26"/>
        </w:rPr>
        <w:t>Part F - UPDATE Operations</w:t>
      </w:r>
    </w:p>
    <w:p w14:paraId="2C4D1068">
      <w:r>
        <w:rPr>
          <w:b/>
        </w:rPr>
        <w:t xml:space="preserve">Task 51: </w:t>
      </w:r>
      <w:r>
        <w:t>UPDATE products SET price = 34000 WHERE product_name = 'Galaxy M55';</w:t>
      </w:r>
    </w:p>
    <w:p w14:paraId="2CA761F4">
      <w:r>
        <w:rPr>
          <w:b/>
        </w:rPr>
        <w:t xml:space="preserve">Task 52: </w:t>
      </w:r>
      <w:r>
        <w:t>UPDATE products SET quantity = 12 WHERE product_name = 'iPhone 15';</w:t>
      </w:r>
    </w:p>
    <w:p w14:paraId="169335A0">
      <w:r>
        <w:rPr>
          <w:b/>
        </w:rPr>
        <w:t xml:space="preserve">Task 53: </w:t>
      </w:r>
      <w:r>
        <w:t>UPDATE products SET status = 'Available' WHERE product_name = 'Galaxy Watch 6';</w:t>
      </w:r>
    </w:p>
    <w:p w14:paraId="21F99E0F">
      <w:r>
        <w:rPr>
          <w:b/>
        </w:rPr>
        <w:t xml:space="preserve">Task 54: </w:t>
      </w:r>
      <w:r>
        <w:t>UPDATE products SET price = price + 2000 WHERE category = 'Mobile';</w:t>
      </w:r>
    </w:p>
    <w:p w14:paraId="1B9ABCBC">
      <w:r>
        <w:rPr>
          <w:b/>
        </w:rPr>
        <w:t xml:space="preserve">Task 55: </w:t>
      </w:r>
      <w:r>
        <w:t>UPDATE products SET quantity = quantity + 5 WHERE city = 'Pune';</w:t>
      </w:r>
    </w:p>
    <w:p w14:paraId="59B47C42">
      <w:r>
        <w:rPr>
          <w:b/>
        </w:rPr>
        <w:t xml:space="preserve">Task 56: </w:t>
      </w:r>
      <w:r>
        <w:t>UPDATE products SET status = 'Out of Stock' WHERE quantity &lt; 5;</w:t>
      </w:r>
    </w:p>
    <w:p w14:paraId="0C9A2992">
      <w:r>
        <w:rPr>
          <w:b/>
          <w:sz w:val="26"/>
        </w:rPr>
        <w:t>Part G - DELETE Operations</w:t>
      </w:r>
    </w:p>
    <w:p w14:paraId="56ECA07B">
      <w:r>
        <w:rPr>
          <w:b/>
        </w:rPr>
        <w:t xml:space="preserve">Task 57: </w:t>
      </w:r>
      <w:r>
        <w:t>DELETE FROM products WHERE product_id = 210;</w:t>
      </w:r>
    </w:p>
    <w:p w14:paraId="118BD4FD">
      <w:r>
        <w:rPr>
          <w:b/>
        </w:rPr>
        <w:t xml:space="preserve">Task 58: </w:t>
      </w:r>
      <w:r>
        <w:t>DELETE FROM products WHERE price &lt; 8000;</w:t>
      </w:r>
    </w:p>
    <w:p w14:paraId="06E8286D">
      <w:r>
        <w:rPr>
          <w:b/>
        </w:rPr>
        <w:t xml:space="preserve">Task 59: </w:t>
      </w:r>
      <w:r>
        <w:t>DELETE FROM products WHERE status = 'Out of Stock' AND quantity &lt; 5;</w:t>
      </w:r>
    </w:p>
    <w:p w14:paraId="374FA1E2">
      <w:r>
        <w:rPr>
          <w:b/>
        </w:rPr>
        <w:t xml:space="preserve">Task 60: </w:t>
      </w:r>
      <w:r>
        <w:t>DELETE FROM products WHERE category = 'Tablet' AND price &gt; 30000;</w:t>
      </w:r>
    </w:p>
    <w:p w14:paraId="50F5907C">
      <w:r>
        <w:rPr>
          <w:b/>
          <w:sz w:val="26"/>
        </w:rPr>
        <w:t>ALTER TABLE Operations</w:t>
      </w:r>
    </w:p>
    <w:p w14:paraId="5CB4D3F8">
      <w:r>
        <w:rPr>
          <w:b/>
        </w:rPr>
        <w:t xml:space="preserve">Task 61: </w:t>
      </w:r>
      <w:r>
        <w:t>ALTER TABLE products ADD COLUMN discount DECIMAL(5,2);</w:t>
      </w:r>
    </w:p>
    <w:p w14:paraId="7EB1B979">
      <w:r>
        <w:rPr>
          <w:b/>
        </w:rPr>
        <w:t xml:space="preserve">Task 62: </w:t>
      </w:r>
      <w:r>
        <w:t>ALTER TABLE products MODIFY COLUMN city VARCHAR(100);</w:t>
      </w:r>
    </w:p>
    <w:p w14:paraId="16F61751">
      <w:r>
        <w:rPr>
          <w:b/>
        </w:rPr>
        <w:t xml:space="preserve">Task 63: </w:t>
      </w:r>
      <w:r>
        <w:t>ALTER TABLE products RENAME COLUMN city TO location;</w:t>
      </w:r>
    </w:p>
    <w:p w14:paraId="3202AAF7">
      <w:r>
        <w:rPr>
          <w:b/>
        </w:rPr>
        <w:t xml:space="preserve">Task 64: </w:t>
      </w:r>
      <w:r>
        <w:t>ALTER TABLE products DROP COLUMN discount;</w:t>
      </w:r>
    </w:p>
    <w:p w14:paraId="131E1E0F"/>
    <w:p w14:paraId="2361698F">
      <w:r>
        <w:rPr>
          <w:b/>
        </w:rPr>
        <w:t xml:space="preserve">Note: </w:t>
      </w:r>
      <w:r>
        <w:t>Tasks 1-60 are based directly on the uploaded practical sheet. The uploaded sheet lists ALTER TABLE topics but does not number individual ALTER TABLE tasks; Tasks 61-64 above are provided as practical examples for those listed ALTER TABLE operations.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5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889</Words>
  <Characters>4586</Characters>
  <Lines>0</Lines>
  <Paragraphs>0</Paragraphs>
  <TotalTime>0</TotalTime>
  <ScaleCrop>false</ScaleCrop>
  <LinksUpToDate>false</LinksUpToDate>
  <CharactersWithSpaces>5419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WPS_1782837316</cp:lastModifiedBy>
  <dcterms:modified xsi:type="dcterms:W3CDTF">2026-09-12T17:53:32Z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eyJoZGlkIjoiNDFlYTE1YTM3MmM2MTBlZjk2OTIzMDQwNTFkMzIyN2QiLCJ1c2VySWQiOiI1NDk3NjMzNDkyMTUifQ==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A6CF2D71E3C54380969D3613851E91B4_13</vt:lpwstr>
  </property>
</Properties>
</file>