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2805A">
      <w:pPr>
        <w:jc w:val="center"/>
      </w:pPr>
      <w:r>
        <w:rPr>
          <w:b/>
          <w:sz w:val="32"/>
        </w:rPr>
        <w:t>SQL INDUSTRIAL PRACTICAL TASK</w:t>
      </w:r>
      <w:r>
        <w:rPr>
          <w:b/>
          <w:sz w:val="32"/>
        </w:rPr>
        <w:br w:type="textWrapping"/>
      </w:r>
      <w:r>
        <w:rPr>
          <w:b/>
          <w:sz w:val="32"/>
        </w:rPr>
        <w:t>Banking Account Management - DDL + DML + DQL</w:t>
      </w:r>
    </w:p>
    <w:p w14:paraId="6AF66D04">
      <w:pPr>
        <w:jc w:val="center"/>
        <w:rPr>
          <w:rFonts w:hint="default"/>
          <w:lang w:val="en-IN"/>
        </w:rPr>
      </w:pPr>
      <w:r>
        <w:rPr>
          <w:b/>
          <w:sz w:val="24"/>
        </w:rPr>
        <w:t xml:space="preserve">Student Name: </w:t>
      </w:r>
      <w:r>
        <w:rPr>
          <w:rFonts w:hint="default"/>
          <w:b/>
          <w:sz w:val="24"/>
          <w:lang w:val="en-IN"/>
        </w:rPr>
        <w:t>Aakanksha Patil</w:t>
      </w:r>
    </w:p>
    <w:p w14:paraId="33DB745E"/>
    <w:p w14:paraId="115C3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1</w:t>
      </w:r>
    </w:p>
    <w:p w14:paraId="4F967B8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CREATE DATABASE banking_db;</w:t>
      </w:r>
    </w:p>
    <w:p w14:paraId="5208533B">
      <w:pPr>
        <w:rPr>
          <w:rFonts w:hint="default" w:ascii="Times New Roman" w:hAnsi="Times New Roman" w:cs="Times New Roman"/>
        </w:rPr>
      </w:pPr>
    </w:p>
    <w:p w14:paraId="3AE61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2</w:t>
      </w:r>
    </w:p>
    <w:p w14:paraId="554EE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USE banking_db;</w:t>
      </w:r>
    </w:p>
    <w:p w14:paraId="36DFAE95">
      <w:pPr>
        <w:rPr>
          <w:rFonts w:hint="default" w:ascii="Times New Roman" w:hAnsi="Times New Roman" w:cs="Times New Roman"/>
        </w:rPr>
      </w:pPr>
    </w:p>
    <w:p w14:paraId="61395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3</w:t>
      </w:r>
    </w:p>
    <w:p w14:paraId="5AD4B01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CREATE TABLE accounts (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account_id INT PRIMARY KEY,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account_number VARCHAR(20),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customer_name VARCHAR(100),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account_type VARCHAR(30),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branch VARCHAR(50),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city VARCHAR(50),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balance DECIMAL(12,2),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credit_score INT,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status VARCHAR(20),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    opened_date DATE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);</w:t>
      </w:r>
    </w:p>
    <w:p w14:paraId="72116B60">
      <w:pPr>
        <w:rPr>
          <w:rFonts w:hint="default" w:ascii="Times New Roman" w:hAnsi="Times New Roman" w:cs="Times New Roman"/>
        </w:rPr>
      </w:pPr>
    </w:p>
    <w:p w14:paraId="386953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4</w:t>
      </w:r>
    </w:p>
    <w:p w14:paraId="7AB283B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DESC accounts;</w:t>
      </w:r>
    </w:p>
    <w:p w14:paraId="71591B08">
      <w:pPr>
        <w:rPr>
          <w:rFonts w:hint="default" w:ascii="Times New Roman" w:hAnsi="Times New Roman" w:cs="Times New Roman"/>
        </w:rPr>
      </w:pPr>
    </w:p>
    <w:p w14:paraId="148C0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5</w:t>
      </w:r>
    </w:p>
    <w:p w14:paraId="63378DA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SHOW TABLES;</w:t>
      </w:r>
    </w:p>
    <w:p w14:paraId="67DCDA5D">
      <w:pPr>
        <w:rPr>
          <w:rFonts w:hint="default" w:ascii="Times New Roman" w:hAnsi="Times New Roman" w:cs="Times New Roman"/>
        </w:rPr>
      </w:pPr>
    </w:p>
    <w:p w14:paraId="253A8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6</w:t>
      </w:r>
    </w:p>
    <w:p w14:paraId="4A4FA61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INSERT INTO accounts VALUES (1001, 'ACC10001', 'Aarav Sharma', 'Savings', 'FC Road', 'Pune', 85000, 780, 'Active', '2025-01-15');</w:t>
      </w:r>
    </w:p>
    <w:p w14:paraId="1AC510AD">
      <w:pPr>
        <w:rPr>
          <w:rFonts w:hint="default" w:ascii="Times New Roman" w:hAnsi="Times New Roman" w:cs="Times New Roman"/>
        </w:rPr>
      </w:pPr>
    </w:p>
    <w:p w14:paraId="31DDD5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7</w:t>
      </w:r>
    </w:p>
    <w:p w14:paraId="50ADC21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INSERT INTO accounts VALUES (1002, 'ACC10002', 'Priya Patil', 'Current', 'Andheri', 'Mumbai', 145000, 810, 'Active', '2024-11-20');</w:t>
      </w:r>
    </w:p>
    <w:p w14:paraId="4D2619C7">
      <w:pPr>
        <w:rPr>
          <w:rFonts w:hint="default" w:ascii="Times New Roman" w:hAnsi="Times New Roman" w:cs="Times New Roman"/>
        </w:rPr>
      </w:pPr>
    </w:p>
    <w:p w14:paraId="3E0C4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Task 8</w:t>
      </w:r>
    </w:p>
    <w:p w14:paraId="6667815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INSERT INTO accounts VALUES (1003, 'ACC10003', 'Rohan Joshi', 'Savings', 'Baner', 'Pune', 42000, 735, 'Active', '2026-02-10');</w:t>
      </w:r>
    </w:p>
    <w:p w14:paraId="59F08F2C">
      <w:pPr>
        <w:rPr>
          <w:rFonts w:hint="default" w:ascii="Times New Roman" w:hAnsi="Times New Roman" w:cs="Times New Roman"/>
          <w:sz w:val="20"/>
          <w:szCs w:val="20"/>
        </w:rPr>
      </w:pPr>
    </w:p>
    <w:p w14:paraId="6BAFDDD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9</w:t>
      </w:r>
    </w:p>
    <w:p w14:paraId="08E4D49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INSERT INTO accounts VALUES (1004, 'ACC10004', 'Sneha Kulkarni', 'Salary', 'Nashik Road', 'Nashik', 67000, 760, 'Active', '2025-08-05');</w:t>
      </w:r>
    </w:p>
    <w:p w14:paraId="451613D1">
      <w:pPr>
        <w:rPr>
          <w:rFonts w:hint="default" w:ascii="Times New Roman" w:hAnsi="Times New Roman" w:cs="Times New Roman"/>
          <w:sz w:val="20"/>
          <w:szCs w:val="20"/>
        </w:rPr>
      </w:pPr>
    </w:p>
    <w:p w14:paraId="2DA2D33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10</w:t>
      </w:r>
    </w:p>
    <w:p w14:paraId="4F56118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INSERT INTO accounts VALUES (1005, 'ACC10005', 'Vikram Deshmukh', 'Savings', 'Camp', 'Pune', 18500, 690, 'Dormant', '2023-06-18');</w:t>
      </w:r>
    </w:p>
    <w:p w14:paraId="78529428">
      <w:pPr>
        <w:rPr>
          <w:rFonts w:hint="default" w:ascii="Times New Roman" w:hAnsi="Times New Roman" w:cs="Times New Roman"/>
          <w:sz w:val="20"/>
          <w:szCs w:val="20"/>
        </w:rPr>
      </w:pPr>
    </w:p>
    <w:p w14:paraId="286AC3F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11</w:t>
      </w:r>
    </w:p>
    <w:p w14:paraId="5155704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INSERT INTO accounts VALUES (1006, 'ACC10006', 'Neha More', 'Current', 'Thane', 'Mumbai', 225000, 825, 'Active', '2024-03-12');</w:t>
      </w:r>
    </w:p>
    <w:p w14:paraId="4C6A19DE">
      <w:pPr>
        <w:rPr>
          <w:rFonts w:hint="default" w:ascii="Times New Roman" w:hAnsi="Times New Roman" w:cs="Times New Roman"/>
          <w:sz w:val="20"/>
          <w:szCs w:val="20"/>
        </w:rPr>
      </w:pPr>
    </w:p>
    <w:p w14:paraId="01F4E6F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12</w:t>
      </w:r>
    </w:p>
    <w:p w14:paraId="6548507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accounts;</w:t>
      </w:r>
    </w:p>
    <w:p w14:paraId="41633151">
      <w:pPr>
        <w:rPr>
          <w:rFonts w:hint="default" w:ascii="Times New Roman" w:hAnsi="Times New Roman" w:cs="Times New Roman"/>
          <w:sz w:val="20"/>
          <w:szCs w:val="20"/>
        </w:rPr>
      </w:pPr>
    </w:p>
    <w:p w14:paraId="66306E4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13</w:t>
      </w:r>
    </w:p>
    <w:p w14:paraId="31649C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customer_name, account_number FROM accounts;</w:t>
      </w:r>
    </w:p>
    <w:p w14:paraId="743EF5CB">
      <w:pPr>
        <w:rPr>
          <w:rFonts w:hint="default" w:ascii="Times New Roman" w:hAnsi="Times New Roman" w:cs="Times New Roman"/>
          <w:sz w:val="20"/>
          <w:szCs w:val="20"/>
        </w:rPr>
      </w:pPr>
    </w:p>
    <w:p w14:paraId="03566D6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14</w:t>
      </w:r>
    </w:p>
    <w:p w14:paraId="54B2CA2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customer_name, account_type, balance, status FROM accounts;</w:t>
      </w:r>
    </w:p>
    <w:p w14:paraId="7096809C">
      <w:pPr>
        <w:rPr>
          <w:rFonts w:hint="default" w:ascii="Times New Roman" w:hAnsi="Times New Roman" w:cs="Times New Roman"/>
          <w:sz w:val="20"/>
          <w:szCs w:val="20"/>
        </w:rPr>
      </w:pPr>
    </w:p>
    <w:p w14:paraId="4F00774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15</w:t>
      </w:r>
    </w:p>
    <w:p w14:paraId="61D9A0F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account_type = 'Savings';</w:t>
      </w:r>
    </w:p>
    <w:p w14:paraId="4280C1E8">
      <w:pPr>
        <w:rPr>
          <w:rFonts w:hint="default" w:ascii="Times New Roman" w:hAnsi="Times New Roman" w:cs="Times New Roman"/>
          <w:sz w:val="20"/>
          <w:szCs w:val="20"/>
        </w:rPr>
      </w:pPr>
    </w:p>
    <w:p w14:paraId="7CE6693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16</w:t>
      </w:r>
    </w:p>
    <w:p w14:paraId="149778E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city = 'Pune';</w:t>
      </w:r>
    </w:p>
    <w:p w14:paraId="7E35F912">
      <w:pPr>
        <w:rPr>
          <w:rFonts w:hint="default" w:ascii="Times New Roman" w:hAnsi="Times New Roman" w:cs="Times New Roman"/>
          <w:sz w:val="20"/>
          <w:szCs w:val="20"/>
        </w:rPr>
      </w:pPr>
    </w:p>
    <w:p w14:paraId="0F35294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17</w:t>
      </w:r>
    </w:p>
    <w:p w14:paraId="7DB239B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balance &gt; 50000;</w:t>
      </w:r>
    </w:p>
    <w:p w14:paraId="5056918D">
      <w:pPr>
        <w:rPr>
          <w:rFonts w:hint="default" w:ascii="Times New Roman" w:hAnsi="Times New Roman" w:cs="Times New Roman"/>
          <w:sz w:val="20"/>
          <w:szCs w:val="20"/>
        </w:rPr>
      </w:pPr>
    </w:p>
    <w:p w14:paraId="2DEAF06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18</w:t>
      </w:r>
    </w:p>
    <w:p w14:paraId="214185E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balance &lt;= 50000;</w:t>
      </w:r>
    </w:p>
    <w:p w14:paraId="50845BA9">
      <w:pPr>
        <w:rPr>
          <w:rFonts w:hint="default" w:ascii="Times New Roman" w:hAnsi="Times New Roman" w:cs="Times New Roman"/>
          <w:sz w:val="20"/>
          <w:szCs w:val="20"/>
        </w:rPr>
      </w:pPr>
    </w:p>
    <w:p w14:paraId="39EC437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19</w:t>
      </w:r>
    </w:p>
    <w:p w14:paraId="06DDF6B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balance BETWEEN 50000 AND 200000;</w:t>
      </w:r>
    </w:p>
    <w:p w14:paraId="2F24A6E6">
      <w:pPr>
        <w:rPr>
          <w:rFonts w:hint="default" w:ascii="Times New Roman" w:hAnsi="Times New Roman" w:cs="Times New Roman"/>
          <w:sz w:val="20"/>
          <w:szCs w:val="20"/>
        </w:rPr>
      </w:pPr>
    </w:p>
    <w:p w14:paraId="0BB47D7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20</w:t>
      </w:r>
    </w:p>
    <w:p w14:paraId="4CA6EAF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credit_score &gt;= 750;</w:t>
      </w:r>
    </w:p>
    <w:p w14:paraId="5142B0B6">
      <w:pPr>
        <w:rPr>
          <w:rFonts w:hint="default" w:ascii="Times New Roman" w:hAnsi="Times New Roman" w:cs="Times New Roman"/>
          <w:sz w:val="20"/>
          <w:szCs w:val="20"/>
        </w:rPr>
      </w:pPr>
    </w:p>
    <w:p w14:paraId="399D9FE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21</w:t>
      </w:r>
    </w:p>
    <w:p w14:paraId="32B495F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status = 'Active';</w:t>
      </w:r>
    </w:p>
    <w:p w14:paraId="214D5346">
      <w:pPr>
        <w:rPr>
          <w:rFonts w:hint="default" w:ascii="Times New Roman" w:hAnsi="Times New Roman" w:cs="Times New Roman"/>
          <w:sz w:val="20"/>
          <w:szCs w:val="20"/>
        </w:rPr>
      </w:pPr>
    </w:p>
    <w:p w14:paraId="301AB9F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22</w:t>
      </w:r>
    </w:p>
    <w:p w14:paraId="38B3BA1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status IN ('Dormant', 'Closed');</w:t>
      </w:r>
    </w:p>
    <w:p w14:paraId="75269797">
      <w:pPr>
        <w:rPr>
          <w:rFonts w:hint="default" w:ascii="Times New Roman" w:hAnsi="Times New Roman" w:cs="Times New Roman"/>
          <w:sz w:val="20"/>
          <w:szCs w:val="20"/>
        </w:rPr>
      </w:pPr>
    </w:p>
    <w:p w14:paraId="413DD78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23</w:t>
      </w:r>
    </w:p>
    <w:p w14:paraId="609FFB1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city = 'Pune' AND status = 'Active';</w:t>
      </w:r>
    </w:p>
    <w:p w14:paraId="018B2304">
      <w:pPr>
        <w:rPr>
          <w:rFonts w:hint="default" w:ascii="Times New Roman" w:hAnsi="Times New Roman" w:cs="Times New Roman"/>
          <w:sz w:val="20"/>
          <w:szCs w:val="20"/>
        </w:rPr>
      </w:pPr>
    </w:p>
    <w:p w14:paraId="4214576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24</w:t>
      </w:r>
    </w:p>
    <w:p w14:paraId="5EC9FA8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city IN ('Mumbai', 'Nashik');</w:t>
      </w:r>
    </w:p>
    <w:p w14:paraId="7D0CEA0F">
      <w:pPr>
        <w:rPr>
          <w:rFonts w:hint="default" w:ascii="Times New Roman" w:hAnsi="Times New Roman" w:cs="Times New Roman"/>
          <w:sz w:val="20"/>
          <w:szCs w:val="20"/>
        </w:rPr>
      </w:pPr>
    </w:p>
    <w:p w14:paraId="0BABF2E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25</w:t>
      </w:r>
    </w:p>
    <w:p w14:paraId="7A0D763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account_type IN ('Savings', 'Salary');</w:t>
      </w:r>
    </w:p>
    <w:p w14:paraId="44EB3C61">
      <w:pPr>
        <w:rPr>
          <w:rFonts w:hint="default" w:ascii="Times New Roman" w:hAnsi="Times New Roman" w:cs="Times New Roman"/>
          <w:sz w:val="20"/>
          <w:szCs w:val="20"/>
        </w:rPr>
      </w:pPr>
    </w:p>
    <w:p w14:paraId="0A94543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26</w:t>
      </w:r>
    </w:p>
    <w:p w14:paraId="0A7AA4B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balance NOT BETWEEN 25000 AND 100000;</w:t>
      </w:r>
    </w:p>
    <w:p w14:paraId="2427DDAE">
      <w:pPr>
        <w:rPr>
          <w:rFonts w:hint="default" w:ascii="Times New Roman" w:hAnsi="Times New Roman" w:cs="Times New Roman"/>
          <w:sz w:val="20"/>
          <w:szCs w:val="20"/>
        </w:rPr>
      </w:pPr>
    </w:p>
    <w:p w14:paraId="2CE11B0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27</w:t>
      </w:r>
    </w:p>
    <w:p w14:paraId="35133A1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customer_name LIKE 'A%';</w:t>
      </w:r>
    </w:p>
    <w:p w14:paraId="218928FE">
      <w:pPr>
        <w:rPr>
          <w:rFonts w:hint="default" w:ascii="Times New Roman" w:hAnsi="Times New Roman" w:cs="Times New Roman"/>
          <w:sz w:val="20"/>
          <w:szCs w:val="20"/>
        </w:rPr>
      </w:pPr>
    </w:p>
    <w:p w14:paraId="742580E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28</w:t>
      </w:r>
    </w:p>
    <w:p w14:paraId="5671055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customer_name LIKE '%a';</w:t>
      </w:r>
    </w:p>
    <w:p w14:paraId="6E3EBFCB">
      <w:pPr>
        <w:rPr>
          <w:rFonts w:hint="default" w:ascii="Times New Roman" w:hAnsi="Times New Roman" w:cs="Times New Roman"/>
          <w:sz w:val="20"/>
          <w:szCs w:val="20"/>
        </w:rPr>
      </w:pPr>
    </w:p>
    <w:p w14:paraId="2E21E97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29</w:t>
      </w:r>
    </w:p>
    <w:p w14:paraId="2E1EBE1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branch LIKE '%Road%';</w:t>
      </w:r>
    </w:p>
    <w:p w14:paraId="19C79682">
      <w:pPr>
        <w:rPr>
          <w:rFonts w:hint="default" w:ascii="Times New Roman" w:hAnsi="Times New Roman" w:cs="Times New Roman"/>
          <w:sz w:val="20"/>
          <w:szCs w:val="20"/>
        </w:rPr>
      </w:pPr>
    </w:p>
    <w:p w14:paraId="682AF43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30</w:t>
      </w:r>
    </w:p>
    <w:p w14:paraId="4A9BC4B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ORDER BY balance DESC LIMIT 3;</w:t>
      </w:r>
    </w:p>
    <w:p w14:paraId="3F1E219A">
      <w:pPr>
        <w:rPr>
          <w:rFonts w:hint="default" w:ascii="Times New Roman" w:hAnsi="Times New Roman" w:cs="Times New Roman"/>
          <w:sz w:val="20"/>
          <w:szCs w:val="20"/>
        </w:rPr>
      </w:pPr>
    </w:p>
    <w:p w14:paraId="0C4CD76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31</w:t>
      </w:r>
    </w:p>
    <w:p w14:paraId="2021492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LIMIT 5;</w:t>
      </w:r>
    </w:p>
    <w:p w14:paraId="346F7B88">
      <w:pPr>
        <w:rPr>
          <w:rFonts w:hint="default" w:ascii="Times New Roman" w:hAnsi="Times New Roman" w:cs="Times New Roman"/>
          <w:sz w:val="20"/>
          <w:szCs w:val="20"/>
        </w:rPr>
      </w:pPr>
    </w:p>
    <w:p w14:paraId="6457AAE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32</w:t>
      </w:r>
    </w:p>
    <w:p w14:paraId="00C7D69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LIMIT 3, 3;</w:t>
      </w:r>
    </w:p>
    <w:p w14:paraId="4C820568">
      <w:pPr>
        <w:rPr>
          <w:rFonts w:hint="default" w:ascii="Times New Roman" w:hAnsi="Times New Roman" w:cs="Times New Roman"/>
          <w:sz w:val="20"/>
          <w:szCs w:val="20"/>
        </w:rPr>
      </w:pPr>
    </w:p>
    <w:p w14:paraId="0AA7823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33</w:t>
      </w:r>
    </w:p>
    <w:p w14:paraId="6BD7D60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account_type = 'Savings' AND city = 'Pune' AND status = 'Active' AND balance &gt; 50000;</w:t>
      </w:r>
    </w:p>
    <w:p w14:paraId="49CEF84E">
      <w:pPr>
        <w:rPr>
          <w:rFonts w:hint="default" w:ascii="Times New Roman" w:hAnsi="Times New Roman" w:cs="Times New Roman"/>
          <w:sz w:val="20"/>
          <w:szCs w:val="20"/>
        </w:rPr>
      </w:pPr>
    </w:p>
    <w:p w14:paraId="7EE26AA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34</w:t>
      </w:r>
    </w:p>
    <w:p w14:paraId="3DABA3D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city IN ('Pune', 'Mumbai', 'Nashik') AND credit_score &gt;= 750;</w:t>
      </w:r>
    </w:p>
    <w:p w14:paraId="28150EAE">
      <w:pPr>
        <w:rPr>
          <w:rFonts w:hint="default" w:ascii="Times New Roman" w:hAnsi="Times New Roman" w:cs="Times New Roman"/>
          <w:sz w:val="20"/>
          <w:szCs w:val="20"/>
        </w:rPr>
      </w:pPr>
    </w:p>
    <w:p w14:paraId="6C86D99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35</w:t>
      </w:r>
    </w:p>
    <w:p w14:paraId="0946BE4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balance &gt; 100000 AND credit_score &gt;= 800;</w:t>
      </w:r>
    </w:p>
    <w:p w14:paraId="502C3BF0">
      <w:pPr>
        <w:rPr>
          <w:rFonts w:hint="default" w:ascii="Times New Roman" w:hAnsi="Times New Roman" w:cs="Times New Roman"/>
          <w:sz w:val="20"/>
          <w:szCs w:val="20"/>
        </w:rPr>
      </w:pPr>
    </w:p>
    <w:p w14:paraId="5526842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36</w:t>
      </w:r>
    </w:p>
    <w:p w14:paraId="24EE025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balance BETWEEN 50000 AND 150000 OR credit_score &gt; 800;</w:t>
      </w:r>
    </w:p>
    <w:p w14:paraId="767C83CD">
      <w:pPr>
        <w:rPr>
          <w:rFonts w:hint="default" w:ascii="Times New Roman" w:hAnsi="Times New Roman" w:cs="Times New Roman"/>
          <w:sz w:val="20"/>
          <w:szCs w:val="20"/>
        </w:rPr>
      </w:pPr>
    </w:p>
    <w:p w14:paraId="0619C74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37</w:t>
      </w:r>
    </w:p>
    <w:p w14:paraId="20ED7FC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status = 'Active' AND account_type &lt;&gt; 'Current';</w:t>
      </w:r>
    </w:p>
    <w:p w14:paraId="024734A1">
      <w:pPr>
        <w:rPr>
          <w:rFonts w:hint="default" w:ascii="Times New Roman" w:hAnsi="Times New Roman" w:cs="Times New Roman"/>
          <w:sz w:val="20"/>
          <w:szCs w:val="20"/>
        </w:rPr>
      </w:pPr>
    </w:p>
    <w:p w14:paraId="30303CD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38</w:t>
      </w:r>
    </w:p>
    <w:p w14:paraId="414F8CE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* FROM accounts WHERE customer_name LIKE '%ar%';</w:t>
      </w:r>
    </w:p>
    <w:p w14:paraId="1B11777E">
      <w:pPr>
        <w:rPr>
          <w:rFonts w:hint="default" w:ascii="Times New Roman" w:hAnsi="Times New Roman" w:cs="Times New Roman"/>
          <w:sz w:val="20"/>
          <w:szCs w:val="20"/>
        </w:rPr>
      </w:pPr>
    </w:p>
    <w:p w14:paraId="516E989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39</w:t>
      </w:r>
    </w:p>
    <w:p w14:paraId="3506AA2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balance = 95000 WHERE customer_name = 'Aarav Sharma';</w:t>
      </w:r>
    </w:p>
    <w:p w14:paraId="28370EEF">
      <w:pPr>
        <w:rPr>
          <w:rFonts w:hint="default" w:ascii="Times New Roman" w:hAnsi="Times New Roman" w:cs="Times New Roman"/>
          <w:sz w:val="20"/>
          <w:szCs w:val="20"/>
        </w:rPr>
      </w:pPr>
    </w:p>
    <w:p w14:paraId="55B317B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40</w:t>
      </w:r>
    </w:p>
    <w:p w14:paraId="39C8D3F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status = 'Active' WHERE customer_name = 'Vikram Deshmukh';</w:t>
      </w:r>
    </w:p>
    <w:p w14:paraId="7F6990C5">
      <w:pPr>
        <w:rPr>
          <w:rFonts w:hint="default" w:ascii="Times New Roman" w:hAnsi="Times New Roman" w:cs="Times New Roman"/>
          <w:sz w:val="20"/>
          <w:szCs w:val="20"/>
        </w:rPr>
      </w:pPr>
    </w:p>
    <w:p w14:paraId="37695CD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41</w:t>
      </w:r>
    </w:p>
    <w:p w14:paraId="76C7A2F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credit_score = 755 WHERE customer_name = 'Rohan Joshi';</w:t>
      </w:r>
    </w:p>
    <w:p w14:paraId="6161670E">
      <w:pPr>
        <w:rPr>
          <w:rFonts w:hint="default" w:ascii="Times New Roman" w:hAnsi="Times New Roman" w:cs="Times New Roman"/>
          <w:sz w:val="20"/>
          <w:szCs w:val="20"/>
        </w:rPr>
      </w:pPr>
    </w:p>
    <w:p w14:paraId="78F1183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42</w:t>
      </w:r>
    </w:p>
    <w:p w14:paraId="7ABE439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branch = 'College Road' WHERE customer_name = 'Sneha Kulkarni';</w:t>
      </w:r>
    </w:p>
    <w:p w14:paraId="6D3BB897">
      <w:pPr>
        <w:rPr>
          <w:rFonts w:hint="default" w:ascii="Times New Roman" w:hAnsi="Times New Roman" w:cs="Times New Roman"/>
          <w:sz w:val="20"/>
          <w:szCs w:val="20"/>
        </w:rPr>
      </w:pPr>
    </w:p>
    <w:p w14:paraId="57C9A1A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43</w:t>
      </w:r>
    </w:p>
    <w:p w14:paraId="505DEED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account_type = 'Premium Current' WHERE customer_name = 'Priya Patil';</w:t>
      </w:r>
    </w:p>
    <w:p w14:paraId="4394F620">
      <w:pPr>
        <w:rPr>
          <w:rFonts w:hint="default" w:ascii="Times New Roman" w:hAnsi="Times New Roman" w:cs="Times New Roman"/>
          <w:sz w:val="20"/>
          <w:szCs w:val="20"/>
        </w:rPr>
      </w:pPr>
    </w:p>
    <w:p w14:paraId="1E77630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44</w:t>
      </w:r>
    </w:p>
    <w:p w14:paraId="4235E2E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balance = balance + 25000 WHERE account_id = 1006;</w:t>
      </w:r>
    </w:p>
    <w:p w14:paraId="769D2446">
      <w:pPr>
        <w:rPr>
          <w:rFonts w:hint="default" w:ascii="Times New Roman" w:hAnsi="Times New Roman" w:cs="Times New Roman"/>
          <w:sz w:val="20"/>
          <w:szCs w:val="20"/>
        </w:rPr>
      </w:pPr>
    </w:p>
    <w:p w14:paraId="042BB76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45</w:t>
      </w:r>
    </w:p>
    <w:p w14:paraId="0517A67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balance = balance + 5000 WHERE account_type = 'Savings';</w:t>
      </w:r>
    </w:p>
    <w:p w14:paraId="7D294D61">
      <w:pPr>
        <w:rPr>
          <w:rFonts w:hint="default" w:ascii="Times New Roman" w:hAnsi="Times New Roman" w:cs="Times New Roman"/>
          <w:sz w:val="20"/>
          <w:szCs w:val="20"/>
        </w:rPr>
      </w:pPr>
    </w:p>
    <w:p w14:paraId="597CBCF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46</w:t>
      </w:r>
    </w:p>
    <w:p w14:paraId="2FA9553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city = 'Pune City' WHERE city = 'Pune';</w:t>
      </w:r>
    </w:p>
    <w:p w14:paraId="359ED53D">
      <w:pPr>
        <w:rPr>
          <w:rFonts w:hint="default" w:ascii="Times New Roman" w:hAnsi="Times New Roman" w:cs="Times New Roman"/>
          <w:sz w:val="20"/>
          <w:szCs w:val="20"/>
        </w:rPr>
      </w:pPr>
    </w:p>
    <w:p w14:paraId="48C5B56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47</w:t>
      </w:r>
    </w:p>
    <w:p w14:paraId="7A0570F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credit_score = credit_score + 10 WHERE status = 'Active' AND credit_score &lt; 750;</w:t>
      </w:r>
    </w:p>
    <w:p w14:paraId="724CF583">
      <w:pPr>
        <w:rPr>
          <w:rFonts w:hint="default" w:ascii="Times New Roman" w:hAnsi="Times New Roman" w:cs="Times New Roman"/>
          <w:sz w:val="20"/>
          <w:szCs w:val="20"/>
        </w:rPr>
      </w:pPr>
    </w:p>
    <w:p w14:paraId="5B602F0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48</w:t>
      </w:r>
    </w:p>
    <w:p w14:paraId="11F52AA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 accounts SET status = 'Dormant' WHERE balance &lt; 20000;</w:t>
      </w:r>
    </w:p>
    <w:p w14:paraId="3C7542D5">
      <w:pPr>
        <w:rPr>
          <w:rFonts w:hint="default" w:ascii="Times New Roman" w:hAnsi="Times New Roman" w:cs="Times New Roman"/>
          <w:sz w:val="20"/>
          <w:szCs w:val="20"/>
        </w:rPr>
      </w:pPr>
    </w:p>
    <w:p w14:paraId="37F598E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49</w:t>
      </w:r>
    </w:p>
    <w:p w14:paraId="03BA286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DELETE FROM accounts WHERE account_id = 1005;</w:t>
      </w:r>
    </w:p>
    <w:p w14:paraId="423C6D24">
      <w:pPr>
        <w:rPr>
          <w:rFonts w:hint="default" w:ascii="Times New Roman" w:hAnsi="Times New Roman" w:cs="Times New Roman"/>
          <w:sz w:val="20"/>
          <w:szCs w:val="20"/>
        </w:rPr>
      </w:pPr>
    </w:p>
    <w:p w14:paraId="0479798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50</w:t>
      </w:r>
    </w:p>
    <w:p w14:paraId="5DEC993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DELETE FROM accounts WHERE account_number = 'ACC10004';</w:t>
      </w:r>
    </w:p>
    <w:p w14:paraId="73C8309D">
      <w:pPr>
        <w:rPr>
          <w:rFonts w:hint="default" w:ascii="Times New Roman" w:hAnsi="Times New Roman" w:cs="Times New Roman"/>
          <w:sz w:val="20"/>
          <w:szCs w:val="20"/>
        </w:rPr>
      </w:pPr>
    </w:p>
    <w:p w14:paraId="2DF671E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51</w:t>
      </w:r>
    </w:p>
    <w:p w14:paraId="4C5F612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DELETE FROM accounts WHERE status = 'Closed';</w:t>
      </w:r>
    </w:p>
    <w:p w14:paraId="749111AA">
      <w:pPr>
        <w:rPr>
          <w:rFonts w:hint="default" w:ascii="Times New Roman" w:hAnsi="Times New Roman" w:cs="Times New Roman"/>
          <w:sz w:val="20"/>
          <w:szCs w:val="20"/>
        </w:rPr>
      </w:pPr>
    </w:p>
    <w:p w14:paraId="30F48AD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52</w:t>
      </w:r>
    </w:p>
    <w:p w14:paraId="4B24366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DELETE FROM accounts WHERE balance &lt; 10000 OR credit_score &lt; 600;</w:t>
      </w:r>
    </w:p>
    <w:p w14:paraId="7CDEDEA2">
      <w:pPr>
        <w:rPr>
          <w:rFonts w:hint="default" w:ascii="Times New Roman" w:hAnsi="Times New Roman" w:cs="Times New Roman"/>
          <w:sz w:val="20"/>
          <w:szCs w:val="20"/>
        </w:rPr>
      </w:pPr>
    </w:p>
    <w:p w14:paraId="586C856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53</w:t>
      </w:r>
    </w:p>
    <w:p w14:paraId="0BAE3D9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DELETE FROM accounts WHERE city = 'Pune' AND status = 'Dormant';</w:t>
      </w:r>
    </w:p>
    <w:p w14:paraId="6E2AEAA2">
      <w:pPr>
        <w:rPr>
          <w:rFonts w:hint="default" w:ascii="Times New Roman" w:hAnsi="Times New Roman" w:cs="Times New Roman"/>
          <w:sz w:val="20"/>
          <w:szCs w:val="20"/>
        </w:rPr>
      </w:pPr>
    </w:p>
    <w:p w14:paraId="4BA90D3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54</w:t>
      </w:r>
    </w:p>
    <w:p w14:paraId="3EDA89B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ALTER TABLE accounts ADD COLUMN email VARCHAR(100);</w:t>
      </w:r>
    </w:p>
    <w:p w14:paraId="277349A5">
      <w:pPr>
        <w:rPr>
          <w:rFonts w:hint="default" w:ascii="Times New Roman" w:hAnsi="Times New Roman" w:cs="Times New Roman"/>
          <w:sz w:val="20"/>
          <w:szCs w:val="20"/>
        </w:rPr>
      </w:pPr>
    </w:p>
    <w:p w14:paraId="64C2DD2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55</w:t>
      </w:r>
    </w:p>
    <w:p w14:paraId="1309C3C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ALTER TABLE accounts ADD COLUMN mobile VARCHAR(15);</w:t>
      </w:r>
    </w:p>
    <w:p w14:paraId="15947B95">
      <w:pPr>
        <w:rPr>
          <w:rFonts w:hint="default" w:ascii="Times New Roman" w:hAnsi="Times New Roman" w:cs="Times New Roman"/>
          <w:sz w:val="20"/>
          <w:szCs w:val="20"/>
        </w:rPr>
      </w:pPr>
    </w:p>
    <w:p w14:paraId="6E56712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56</w:t>
      </w:r>
    </w:p>
    <w:p w14:paraId="6BFFFC4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ALTER TABLE accounts MODIFY COLUMN branch VARCHAR(100);</w:t>
      </w:r>
    </w:p>
    <w:p w14:paraId="11E78D93">
      <w:pPr>
        <w:rPr>
          <w:rFonts w:hint="default" w:ascii="Times New Roman" w:hAnsi="Times New Roman" w:cs="Times New Roman"/>
          <w:sz w:val="20"/>
          <w:szCs w:val="20"/>
        </w:rPr>
      </w:pPr>
    </w:p>
    <w:p w14:paraId="4710639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57</w:t>
      </w:r>
    </w:p>
    <w:p w14:paraId="3D9EDC0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ALTER TABLE accounts RENAME COLUMN customer_name TO name;</w:t>
      </w:r>
    </w:p>
    <w:p w14:paraId="511E76E2">
      <w:pPr>
        <w:rPr>
          <w:rFonts w:hint="default" w:ascii="Times New Roman" w:hAnsi="Times New Roman" w:cs="Times New Roman"/>
          <w:sz w:val="20"/>
          <w:szCs w:val="20"/>
        </w:rPr>
      </w:pPr>
    </w:p>
    <w:p w14:paraId="2268AE7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58</w:t>
      </w:r>
    </w:p>
    <w:p w14:paraId="3EE0499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ALTER TABLE accounts DROP COLUMN mobile;</w:t>
      </w:r>
    </w:p>
    <w:p w14:paraId="30D03CB2">
      <w:pPr>
        <w:rPr>
          <w:rFonts w:hint="default" w:ascii="Times New Roman" w:hAnsi="Times New Roman" w:cs="Times New Roman"/>
          <w:sz w:val="20"/>
          <w:szCs w:val="20"/>
        </w:rPr>
      </w:pPr>
    </w:p>
    <w:p w14:paraId="1E39F94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59</w:t>
      </w:r>
    </w:p>
    <w:p w14:paraId="7D80C25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ALTER TABLE accounts ADD COLUMN account_category VARCHAR(30);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UPDATE accounts SET account_category = 'Premium' WHERE account_id IN (1001, 1002);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RENAME TABLE accounts TO bank_accounts;</w:t>
      </w:r>
    </w:p>
    <w:p w14:paraId="1EB1B9C6">
      <w:pPr>
        <w:rPr>
          <w:rFonts w:hint="default" w:ascii="Times New Roman" w:hAnsi="Times New Roman" w:cs="Times New Roman"/>
          <w:sz w:val="20"/>
          <w:szCs w:val="20"/>
        </w:rPr>
      </w:pPr>
    </w:p>
    <w:p w14:paraId="162B765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Task 60</w:t>
      </w:r>
    </w:p>
    <w:p w14:paraId="432CEC6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DESC bank_accounts;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TRUNCATE TABLE bank_accounts;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DROP TABLE bank_accounts;</w:t>
      </w:r>
    </w:p>
    <w:p w14:paraId="31875C5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8820C3"/>
    <w:rsid w:val="7914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743</Words>
  <Characters>4112</Characters>
  <Lines>0</Lines>
  <Paragraphs>0</Paragraphs>
  <TotalTime>4</TotalTime>
  <ScaleCrop>false</ScaleCrop>
  <LinksUpToDate>false</LinksUpToDate>
  <CharactersWithSpaces>4757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WPS_1782837316</cp:lastModifiedBy>
  <dcterms:modified xsi:type="dcterms:W3CDTF">2026-09-12T18:05:30Z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eyJoZGlkIjoiNDFlYTE1YTM3MmM2MTBlZjk2OTIzMDQwNTFkMzIyN2QiLCJ1c2VySWQiOiI1NDk3NjMzNDkyMTUifQ==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7268154CD8BA41F3806A364730C50494_13</vt:lpwstr>
  </property>
</Properties>
</file>